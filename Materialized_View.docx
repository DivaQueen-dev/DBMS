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A98EF">
      <w:pPr>
        <w:pStyle w:val="2"/>
      </w:pPr>
      <w:r>
        <w:t>Materialized View – SailMV</w:t>
      </w:r>
    </w:p>
    <w:p w14:paraId="53E85D41">
      <w:pPr>
        <w:pStyle w:val="3"/>
      </w:pPr>
      <w:r>
        <w:t>AIM:</w:t>
      </w:r>
    </w:p>
    <w:p w14:paraId="4F6FF895">
      <w:r>
        <w:t>To create and demonstrate a Materialized View (SailMV) with refresh mechanism in Oracle SQL.</w:t>
      </w:r>
    </w:p>
    <w:p w14:paraId="05107FFB">
      <w:pPr>
        <w:pStyle w:val="3"/>
      </w:pPr>
      <w:r>
        <w:t>SQL Commands and Execution Steps:</w:t>
      </w:r>
    </w:p>
    <w:p w14:paraId="4E53CCA1">
      <w:pPr>
        <w:pStyle w:val="4"/>
      </w:pPr>
      <w:r>
        <w:t>Step 1: Create Source Table and Insert Data</w:t>
      </w:r>
    </w:p>
    <w:p w14:paraId="4FB12E8F">
      <w:pPr>
        <w:pStyle w:val="23"/>
        <w:numPr>
          <w:numId w:val="0"/>
        </w:numPr>
        <w:ind w:leftChars="0"/>
      </w:pPr>
      <w:r>
        <w:br w:type="textWrapping"/>
      </w:r>
      <w:r>
        <w:t>CREATE TABLE sailors (</w:t>
      </w:r>
      <w:r>
        <w:br w:type="textWrapping"/>
      </w:r>
      <w:r>
        <w:t xml:space="preserve">  sid NUMBER PRIMARY KEY,</w:t>
      </w:r>
      <w:r>
        <w:br w:type="textWrapping"/>
      </w:r>
      <w:r>
        <w:t xml:space="preserve">  sname VARCHAR2(30),</w:t>
      </w:r>
      <w:r>
        <w:br w:type="textWrapping"/>
      </w:r>
      <w:r>
        <w:t xml:space="preserve">  rating NUMBER,</w:t>
      </w:r>
      <w:r>
        <w:br w:type="textWrapping"/>
      </w:r>
      <w:r>
        <w:t xml:space="preserve">  age NUMBER</w:t>
      </w:r>
      <w:r>
        <w:br w:type="textWrapping"/>
      </w:r>
      <w:r>
        <w:t>);</w:t>
      </w:r>
      <w:r>
        <w:br w:type="textWrapping"/>
      </w:r>
      <w:r>
        <w:br w:type="textWrapping"/>
      </w:r>
      <w:r>
        <w:t>INSERT INTO sailors VALUES (31, 'John', 8, 25);</w:t>
      </w:r>
      <w:r>
        <w:br w:type="textWrapping"/>
      </w:r>
      <w:r>
        <w:t>INSERT INTO sailors VALUES (45, 'Ravi', 7, 30);</w:t>
      </w:r>
      <w:r>
        <w:br w:type="textWrapping"/>
      </w:r>
      <w:r>
        <w:t>INSERT INTO sailors VALUES (62, 'Priya', 6, 22);</w:t>
      </w:r>
      <w:r>
        <w:br w:type="textWrapping"/>
      </w:r>
      <w:r>
        <w:t>INSERT INTO sailors VALUES (77, 'Amit', 9, 28);</w:t>
      </w:r>
      <w:r>
        <w:br w:type="textWrapping"/>
      </w:r>
      <w:r>
        <w:drawing>
          <wp:inline distT="0" distB="0" distL="114300" distR="114300">
            <wp:extent cx="3013075" cy="2010410"/>
            <wp:effectExtent l="0" t="0" r="444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CE70C">
      <w:pPr>
        <w:pStyle w:val="23"/>
        <w:numPr>
          <w:numId w:val="0"/>
        </w:numPr>
        <w:ind w:leftChars="0"/>
      </w:pPr>
    </w:p>
    <w:p w14:paraId="06A85A63">
      <w:pPr>
        <w:pStyle w:val="4"/>
      </w:pPr>
      <w:r>
        <w:t>Step 2: Create Materialized View</w:t>
      </w:r>
    </w:p>
    <w:p w14:paraId="545A9FCB">
      <w:pPr>
        <w:pStyle w:val="23"/>
        <w:numPr>
          <w:numId w:val="0"/>
        </w:numPr>
        <w:ind w:leftChars="0"/>
      </w:pPr>
      <w:r>
        <w:br w:type="textWrapping"/>
      </w:r>
      <w:r>
        <w:t>CREATE MATERIALIZED VIEW SailMV</w:t>
      </w:r>
      <w:r>
        <w:br w:type="textWrapping"/>
      </w:r>
      <w:r>
        <w:t>BUILD IMMEDIATE</w:t>
      </w:r>
      <w:r>
        <w:br w:type="textWrapping"/>
      </w:r>
      <w:r>
        <w:t>REFRESH COMPLETE ON DEMAND</w:t>
      </w:r>
      <w:r>
        <w:br w:type="textWrapping"/>
      </w:r>
      <w:r>
        <w:t>AS</w:t>
      </w:r>
      <w:r>
        <w:br w:type="textWrapping"/>
      </w:r>
      <w:r>
        <w:t>SELECT s.sid, s.sname FROM sailors s;</w:t>
      </w:r>
      <w:r>
        <w:br w:type="textWrapping"/>
      </w:r>
    </w:p>
    <w:p w14:paraId="4277CD77">
      <w:pPr>
        <w:pStyle w:val="4"/>
      </w:pPr>
      <w:r>
        <w:t>Step 3: Display Materialized View Data</w:t>
      </w:r>
    </w:p>
    <w:p w14:paraId="2556847C">
      <w:pPr>
        <w:pStyle w:val="23"/>
        <w:numPr>
          <w:numId w:val="0"/>
        </w:numPr>
        <w:ind w:leftChars="0"/>
      </w:pPr>
      <w:r>
        <w:br w:type="textWrapping"/>
      </w:r>
      <w:r>
        <w:t>SELECT * FROM SailMV;</w:t>
      </w:r>
      <w:r>
        <w:br w:type="textWrapping"/>
      </w:r>
      <w:r>
        <w:drawing>
          <wp:inline distT="0" distB="0" distL="114300" distR="114300">
            <wp:extent cx="2247900" cy="2305050"/>
            <wp:effectExtent l="0" t="0" r="762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3298C">
      <w:pPr>
        <w:pStyle w:val="4"/>
      </w:pPr>
      <w:r>
        <w:t>Step 4: Perform DML Operations on MV</w:t>
      </w:r>
    </w:p>
    <w:p w14:paraId="4A1F504F">
      <w:pPr>
        <w:pStyle w:val="23"/>
        <w:numPr>
          <w:numId w:val="0"/>
        </w:numPr>
        <w:ind w:leftChars="0"/>
      </w:pPr>
      <w:r>
        <w:br w:type="textWrapping"/>
      </w:r>
      <w:r>
        <w:t>INSERT INTO SailMV VALUES (101, 'Farah');</w:t>
      </w:r>
      <w:r>
        <w:br w:type="textWrapping"/>
      </w:r>
      <w:r>
        <w:drawing>
          <wp:inline distT="0" distB="0" distL="114300" distR="114300">
            <wp:extent cx="5484495" cy="369570"/>
            <wp:effectExtent l="0" t="0" r="190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UPDATE SailMV</w:t>
      </w:r>
      <w:r>
        <w:br w:type="textWrapping"/>
      </w:r>
      <w:r>
        <w:t>SET sname = 'Suma'</w:t>
      </w:r>
      <w:r>
        <w:br w:type="textWrapping"/>
      </w:r>
      <w:r>
        <w:t>WHERE sid = 31;</w:t>
      </w:r>
      <w:r>
        <w:br w:type="textWrapping"/>
      </w:r>
      <w:r>
        <w:drawing>
          <wp:inline distT="0" distB="0" distL="114300" distR="114300">
            <wp:extent cx="5484495" cy="369570"/>
            <wp:effectExtent l="0" t="0" r="190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1741">
      <w:pPr>
        <w:pStyle w:val="23"/>
        <w:numPr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Displaying SailMV before refresh:</w:t>
      </w:r>
    </w:p>
    <w:p w14:paraId="5A99A760">
      <w:pPr>
        <w:pStyle w:val="23"/>
        <w:numPr>
          <w:numId w:val="0"/>
        </w:numPr>
        <w:ind w:leftChars="0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1798320" cy="18440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1C27D">
      <w:pPr>
        <w:pStyle w:val="23"/>
        <w:numPr>
          <w:numId w:val="0"/>
        </w:numPr>
        <w:ind w:leftChars="0"/>
      </w:pPr>
      <w:r>
        <w:rPr>
          <w:rFonts w:hint="default"/>
          <w:b/>
          <w:bCs/>
          <w:lang w:val="en-US"/>
        </w:rPr>
        <w:t>Ineserting into base table:</w:t>
      </w:r>
      <w:r>
        <w:br w:type="textWrapping"/>
      </w:r>
      <w:r>
        <w:t>INSERT INTO sailors VALUES (101, 'Farah', 9, 27);</w:t>
      </w:r>
      <w:r>
        <w:br w:type="textWrapping"/>
      </w:r>
      <w:r>
        <w:drawing>
          <wp:inline distT="0" distB="0" distL="114300" distR="114300">
            <wp:extent cx="4032885" cy="2554605"/>
            <wp:effectExtent l="0" t="0" r="571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2885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6313D">
      <w:pPr>
        <w:pStyle w:val="4"/>
      </w:pPr>
    </w:p>
    <w:p w14:paraId="76FFFB02">
      <w:pPr>
        <w:pStyle w:val="4"/>
      </w:pPr>
      <w:r>
        <w:t>Step 5: Refresh the Materialized View</w:t>
      </w:r>
    </w:p>
    <w:p w14:paraId="2F99FECD">
      <w:pPr>
        <w:pStyle w:val="23"/>
        <w:numPr>
          <w:numId w:val="0"/>
        </w:numPr>
        <w:ind w:leftChars="0"/>
      </w:pPr>
      <w:r>
        <w:br w:type="textWrapping"/>
      </w:r>
      <w:r>
        <w:t>BEGIN</w:t>
      </w:r>
      <w:r>
        <w:br w:type="textWrapping"/>
      </w:r>
      <w:r>
        <w:t xml:space="preserve">  DBMS_MVIEW.REFRESH('SailMV');</w:t>
      </w:r>
      <w:r>
        <w:br w:type="textWrapping"/>
      </w:r>
      <w:r>
        <w:t>END;</w:t>
      </w:r>
      <w:r>
        <w:br w:type="textWrapping"/>
      </w:r>
      <w:r>
        <w:t>/</w:t>
      </w:r>
      <w:r>
        <w:br w:type="textWrapping"/>
      </w:r>
      <w:r>
        <w:drawing>
          <wp:inline distT="0" distB="0" distL="114300" distR="114300">
            <wp:extent cx="3183255" cy="2908300"/>
            <wp:effectExtent l="0" t="0" r="190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3255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3F85D">
      <w:pPr>
        <w:pStyle w:val="23"/>
        <w:numPr>
          <w:numId w:val="0"/>
        </w:numPr>
        <w:ind w:leftChars="0"/>
      </w:pPr>
      <w:r>
        <w:drawing>
          <wp:inline distT="0" distB="0" distL="114300" distR="114300">
            <wp:extent cx="1856740" cy="224599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FF8ED">
      <w:pPr>
        <w:pStyle w:val="4"/>
        <w:rPr>
          <w:rFonts w:hint="default"/>
          <w:lang w:val="en-US"/>
        </w:rPr>
      </w:pPr>
      <w:r>
        <w:t>Step 6: Display Final Results</w:t>
      </w:r>
      <w:r>
        <w:rPr>
          <w:rFonts w:hint="default"/>
          <w:lang w:val="en-US"/>
        </w:rPr>
        <w:t xml:space="preserve"> after refresh</w:t>
      </w:r>
    </w:p>
    <w:p w14:paraId="6A023340">
      <w:pPr>
        <w:pStyle w:val="23"/>
        <w:numPr>
          <w:numId w:val="0"/>
        </w:numPr>
        <w:ind w:leftChars="0"/>
      </w:pPr>
      <w:r>
        <w:br w:type="textWrapping"/>
      </w:r>
      <w:r>
        <w:t>SELECT * FROM sailors;</w:t>
      </w:r>
    </w:p>
    <w:p w14:paraId="0C8C1B5A">
      <w:pPr>
        <w:pStyle w:val="23"/>
        <w:numPr>
          <w:numId w:val="0"/>
        </w:numPr>
        <w:ind w:leftChars="0"/>
      </w:pPr>
      <w:r>
        <w:drawing>
          <wp:inline distT="0" distB="0" distL="114300" distR="114300">
            <wp:extent cx="3257550" cy="2063750"/>
            <wp:effectExtent l="0" t="0" r="381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11124">
      <w:pPr>
        <w:pStyle w:val="23"/>
        <w:numPr>
          <w:numId w:val="0"/>
        </w:numPr>
        <w:ind w:leftChars="0"/>
      </w:pPr>
      <w:r>
        <w:br w:type="textWrapping"/>
      </w:r>
      <w:r>
        <w:t>SELECT * FROM SailMV;</w:t>
      </w:r>
      <w:r>
        <w:br w:type="textWrapping"/>
      </w:r>
      <w:bookmarkStart w:id="0" w:name="_GoBack"/>
      <w:bookmarkEnd w:id="0"/>
      <w:r>
        <w:br w:type="textWrapping"/>
      </w:r>
      <w:r>
        <w:drawing>
          <wp:inline distT="0" distB="0" distL="114300" distR="114300">
            <wp:extent cx="1638300" cy="1981835"/>
            <wp:effectExtent l="0" t="0" r="7620" b="146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B13264"/>
    <w:rsid w:val="0F784519"/>
    <w:rsid w:val="759D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Lakshmi Nainitha</cp:lastModifiedBy>
  <dcterms:modified xsi:type="dcterms:W3CDTF">2025-10-12T09:49:34Z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0D5C6943D69E45A686C0AA539623C79E_13</vt:lpwstr>
  </property>
</Properties>
</file>